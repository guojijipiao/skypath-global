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D756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面向海外华人的国际机票引流网站完整设计内容（可直接发给有道龙虾）</w:t>
      </w:r>
    </w:p>
    <w:p w14:paraId="743DF5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要求：网站面向「国外华人」（留学生、华人华侨、海外务工人员、海外旅游人士），核心业务是国际机票代理，目的是引流、引导用户添加微信/WhatsApp成为客户；网站部署在Vercel，全球CDN加速，适配海外华人访问习惯；整体风格简洁专业、中文友好，突出“中文服务、靠谱舱位、特价优势、全程售后”，所有页面均需包含明显的联系方式（微信+WhatsApp），二级菜单完整，内容详实，可直接用于引流转化；新增核心要求：支持航班/特价信息实时动态变动，采用轻量动态方案（Vercel CMS后台管理），无需重新部署即可手动更新，适配海外访问速度，不影响Google收录和转化引导。</w:t>
      </w:r>
    </w:p>
    <w:p w14:paraId="63462B2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一、网站整体定位与风格要求</w:t>
      </w:r>
      <w:bookmarkEnd w:id="0"/>
    </w:p>
    <w:p w14:paraId="7EC4D4B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定位</w:t>
      </w:r>
      <w:bookmarkEnd w:id="1"/>
    </w:p>
    <w:p w14:paraId="2BF023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业国际机票代理网站，专注服务海外华人，提供全球国际机票预订、特价机票、留学生机票、团队机票、改签退票、行程规划、转机咨询等服务，主打“中文沟通、真实舱位、低价优势、7×24小时售后”，区别于其他平台，突出“个人代理的贴心服务”和“航班信息实时更新”优势，增强信任感，核心目标是引导访客添加联系方式，转化为客户。</w:t>
      </w:r>
    </w:p>
    <w:p w14:paraId="448A703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风格</w:t>
      </w:r>
      <w:bookmarkEnd w:id="2"/>
    </w:p>
    <w:p w14:paraId="4933DE9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整体色调：主色（蓝色，代表专业、靠谱）+ 辅助色（橙色，代表优惠、活力），背景以白色为主，简洁清晰，不花哨，适合海外华人阅读习惯，避免过多复杂动画，保证海外访问速度。</w:t>
      </w:r>
    </w:p>
    <w:p w14:paraId="5890E01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字体：中文用微软雅黑/思源黑体，清晰易读，标题加粗，正文适中，避免过小字体；英文用Arial，简洁规范。</w:t>
      </w:r>
    </w:p>
    <w:p w14:paraId="79A9526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采用响应式设计（适配电脑、手机、平板），导航栏固定顶部，内容分区清晰，每一页都有“返回顶部”按钮，联系方式固定在右侧（电脑端）/底部（手机端），显眼不遮挡内容；新增：所有航班/特价信息展示板块，预留Vercel CMS后台同步接口，确保实时更新后前端同步显示，无延迟。</w:t>
      </w:r>
    </w:p>
    <w:p w14:paraId="6F0EBE9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任元素：每页适当加入“真实出票凭证”“客户好评截图”“资质说明”（无需复杂资质，简单说明“多年国际机票代理经验，专注海外华人服务”即可），增强访客信任感；新增：实时更新提示（例：“信息实时更新于X年X月X日”），提升航班信息可信度。</w:t>
      </w:r>
    </w:p>
    <w:p w14:paraId="01C064F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 核心提醒（必须体现）</w:t>
      </w:r>
      <w:bookmarkEnd w:id="3"/>
    </w:p>
    <w:p w14:paraId="1AD30C0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所有页面必须包含：微信二维码（清晰可扫）、WhatsApp号码、一句引导语（例：“需要查实时舱位/特价机票？加微信/WhatsApp，全程中文对接，秒回咨询”）。</w:t>
      </w:r>
    </w:p>
    <w:p w14:paraId="5E22217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避免使用国内备案相关提示、国内服务器相关内容，适配Vercel部署，无需提及备案；新增：适配Vercel CMS后台，预留航班/特价信息编辑入口，支持手动更新、新增、删除，更新后前端实时同步，无需重新部署。</w:t>
      </w:r>
    </w:p>
    <w:p w14:paraId="6D5D3FD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内容全部为中文，针对海外华人痛点（语言不通、机票比价麻烦、转机政策不熟悉、改签退票繁琐、航班信息不实时），突出我们的优势（中文服务、一对一规划、特价舱位、售后保障、航班信息实时更新）。</w:t>
      </w:r>
    </w:p>
    <w:p w14:paraId="2681AED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出现违规内容（虚假低价、夸大宣传），所有文案真实可信，突出“真实舱位、透明价格、无隐藏消费”；新增：实时信息提示，标注“航班信息实时变动，具体舱位/价格以微信咨询为准”，避免信息误差。</w:t>
      </w:r>
    </w:p>
    <w:p w14:paraId="2C98FBA7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二、网站导航与二级菜单设计（完整结构，必须全部包含）</w:t>
      </w:r>
      <w:bookmarkEnd w:id="4"/>
    </w:p>
    <w:p w14:paraId="45F1B3E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顶部导航栏（固定，电脑端/手机端适配）</w:t>
      </w:r>
      <w:bookmarkEnd w:id="5"/>
    </w:p>
    <w:p w14:paraId="596565F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首页（一级菜单）</w:t>
      </w:r>
    </w:p>
    <w:p w14:paraId="16D4DC5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特价机票（一级菜单）</w:t>
      </w:r>
    </w:p>
    <w:p w14:paraId="734369F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中美航线特价（二级菜单）</w:t>
      </w:r>
    </w:p>
    <w:p w14:paraId="4C65490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中加航线特价（二级菜单）</w:t>
      </w:r>
    </w:p>
    <w:p w14:paraId="58132EF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中英/中欧航线特价（二级菜单）</w:t>
      </w:r>
    </w:p>
    <w:p w14:paraId="48F2D9B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中澳/新航线特价（二级菜单）</w:t>
      </w:r>
    </w:p>
    <w:p w14:paraId="597C270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东南亚航线特价（二级菜单）</w:t>
      </w:r>
    </w:p>
    <w:p w14:paraId="3D7E4DD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全球联程特价（二级菜单）</w:t>
      </w:r>
    </w:p>
    <w:p w14:paraId="616038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热门目的地（一级菜单）</w:t>
      </w:r>
    </w:p>
    <w:p w14:paraId="615E3C1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美国（二级菜单，含当地入境政策、热门航线、机票攻略）</w:t>
      </w:r>
    </w:p>
    <w:p w14:paraId="6544683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加拿大（二级菜单，含当地入境政策、热门航线、机票攻略）</w:t>
      </w:r>
    </w:p>
    <w:p w14:paraId="0A15B1A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英国/欧洲（二级菜单，含当地入境政策、热门航线、机票攻略）</w:t>
      </w:r>
    </w:p>
    <w:p w14:paraId="52D9284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澳洲/新西兰（二级菜单，含当地入境政策、热门航线、机票攻略）</w:t>
      </w:r>
    </w:p>
    <w:p w14:paraId="5413CD7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东南亚（二级菜单，含当地入境政策、热门航线、机票攻略）</w:t>
      </w:r>
    </w:p>
    <w:p w14:paraId="122DBCF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其他国家/地区（二级菜单，可补充小众目的地）</w:t>
      </w:r>
    </w:p>
    <w:p w14:paraId="3C3A53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机票相关服务（一级菜单）</w:t>
      </w:r>
    </w:p>
    <w:p w14:paraId="70AE1DC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留学生机票（二级菜单，含行李额优势、学生优惠）</w:t>
      </w:r>
    </w:p>
    <w:p w14:paraId="4671E13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团队机票（二级菜单，含团队优惠、预订流程）</w:t>
      </w:r>
    </w:p>
    <w:p w14:paraId="3850797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改签/退票服务（二级菜单，含流程、费用说明）</w:t>
      </w:r>
    </w:p>
    <w:p w14:paraId="247D076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行程规划（二级菜单，含联程、转机规划）</w:t>
      </w:r>
    </w:p>
    <w:p w14:paraId="6A7638A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签证咨询（二级菜单，简单说明可提供签证相关咨询，协助对接）</w:t>
      </w:r>
    </w:p>
    <w:p w14:paraId="530095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出行攻略（一级菜单）</w:t>
      </w:r>
    </w:p>
    <w:p w14:paraId="675F11F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转机攻略（二级菜单，含韩国、日本、新加坡等热门转机点政策）</w:t>
      </w:r>
    </w:p>
    <w:p w14:paraId="44F3D4D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行李攻略（二级菜单，含各航司行李额、超重处理、违禁品）</w:t>
      </w:r>
    </w:p>
    <w:p w14:paraId="659DA40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入境政策（二级菜单，全球主要国家入境要求、核酸/疫苗说明）</w:t>
      </w:r>
    </w:p>
    <w:p w14:paraId="352443F3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机票预订技巧（二级菜单，如何买到低价机票、最佳预订时间）</w:t>
      </w:r>
    </w:p>
    <w:p w14:paraId="2A752D6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常见问题（二级菜单，汇总访客高频疑问）</w:t>
      </w:r>
    </w:p>
    <w:p w14:paraId="18CDB4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关于我们（一级菜单）</w:t>
      </w:r>
    </w:p>
    <w:p w14:paraId="67A619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联系我们（一级菜单）</w:t>
      </w:r>
    </w:p>
    <w:p w14:paraId="2CC2507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底部导航（补充，与顶部导航呼应，增加转化入口）</w:t>
      </w:r>
      <w:bookmarkEnd w:id="6"/>
    </w:p>
    <w:p w14:paraId="65EFF10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核心服务：国际机票预订、特价机票、留学生机票、团队机票、改签退票</w:t>
      </w:r>
    </w:p>
    <w:p w14:paraId="2232EC8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联系方式：微信（附二维码）、WhatsApp（附号码）、Telegram（可选，附号码）</w:t>
      </w:r>
    </w:p>
    <w:p w14:paraId="51BCC5E4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辅助链接：常见问题、隐私政策、服务条款（简单撰写即可，无需复杂）</w:t>
      </w:r>
    </w:p>
    <w:p w14:paraId="6EFC400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信任提示：多年国际机票代理经验 · 全程中文服务 · 真实舱位 · 7×24小时响应 · 航班信息实时更新</w:t>
      </w:r>
    </w:p>
    <w:p w14:paraId="20524CDA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三、各页面详细内容设计（每一页内容都要完整，可直接复制使用）</w:t>
      </w:r>
      <w:bookmarkEnd w:id="7"/>
    </w:p>
    <w:p w14:paraId="2BCE651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1. 首页（核心引流页，重中之重，内容最丰富）</w:t>
      </w:r>
      <w:bookmarkEnd w:id="8"/>
    </w:p>
    <w:p w14:paraId="723D6F3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1.1 顶部Banner（全屏，适配电脑/手机）</w:t>
      </w:r>
      <w:bookmarkEnd w:id="9"/>
    </w:p>
    <w:p w14:paraId="7A108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图片：选择高清、简洁的国际机票/机场相关图片（例：飞机起飞、机场航站楼、全球航线地图），避免杂乱；</w:t>
      </w:r>
    </w:p>
    <w:p w14:paraId="6AC91B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文案（居中，加粗，清晰可见）：</w:t>
      </w:r>
    </w:p>
    <w:p w14:paraId="3C10CA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主标题：海外华人专属 · 国际机票代理</w:t>
      </w:r>
    </w:p>
    <w:p w14:paraId="08A88A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副标题：中文服务 | 特价舱位 | 真实出票 | 全程售后 | 7×24小时响应 | 航班信息实时更新</w:t>
      </w:r>
    </w:p>
    <w:p w14:paraId="26CD46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引导按钮：立即咨询（点击跳转至联系我们页面/直接弹出微信二维码）、查看特价机票（点击跳转至特价机票页面）</w:t>
      </w:r>
    </w:p>
    <w:p w14:paraId="4BB4975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1.2 核心服务板块（Banner下方，4-5个卡片式设计，简洁明了）</w:t>
      </w:r>
      <w:bookmarkEnd w:id="10"/>
    </w:p>
    <w:p w14:paraId="2BF9F78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卡片1：特价国际机票 文案：全球航线特价来袭，中美/中加/中英最低至XXX元起，</w:t>
      </w:r>
      <w:r>
        <w:rPr>
          <w:rFonts w:ascii="Arial" w:hAnsi="Arial" w:eastAsia="等线" w:cs="Arial"/>
          <w:b/>
          <w:sz w:val="22"/>
        </w:rPr>
        <w:t>实时更新，舱位有限</w:t>
      </w:r>
      <w:r>
        <w:rPr>
          <w:rFonts w:ascii="Arial" w:hAnsi="Arial" w:eastAsia="等线" w:cs="Arial"/>
          <w:sz w:val="22"/>
        </w:rPr>
        <w:t>，先到先得，无隐藏消费；支持后台手动更新，确保信息同步。 配图：简单的价格标签/航线示意图</w:t>
      </w:r>
    </w:p>
    <w:p w14:paraId="16DEF38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卡片2：留学生专属机票 文案：留学生专属优惠，额外行李额、灵活改签，适配寒暑假出行，全程中文对接，省心省力；航班信息实时同步，可随时查询最新舱位。 配图：留学生出行相关图片（例：学生拖着行李箱、校园场景）</w:t>
      </w:r>
    </w:p>
    <w:p w14:paraId="4529B0C6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卡片3：团队机票预订 文案：3人及以上成团，享受团队专属折扣，专人对接，协助规划行程、预订座位，高效便捷；团队舱位实时查询，锁定最优价格。 配图：团队出行相关图片（例：多人同行、机场合影）</w:t>
      </w:r>
    </w:p>
    <w:p w14:paraId="229565F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卡片4：改签/退票售后 文案：专业售后团队，7×24小时响应，协助处理改签、退票、退票款到账等事宜，解决你的后顾之忧；同步跟进航班变动信息，及时告知。 配图：客服沟通相关图片（简洁、专业）</w:t>
      </w:r>
    </w:p>
    <w:p w14:paraId="7122C6A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卡片5：行程规划 文案：一对一行程规划，根据你的出行时间、预算、目的地，推荐最优航线、转机方案，避开麻烦；同步提供实时航班信息，避开延误风险。 配图：航线地图/行程计划表相关图片</w:t>
      </w:r>
    </w:p>
    <w:p w14:paraId="2FE0D6CC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1.3 近期热门特价机票板块（核心引流，吸引点击，支持实时动态变动）</w:t>
      </w:r>
      <w:bookmarkEnd w:id="11"/>
    </w:p>
    <w:p w14:paraId="710E67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标题：近期热门特价航线（实时更新，每日同步）</w:t>
      </w:r>
    </w:p>
    <w:p w14:paraId="7F40C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说明：无需真实价格，可标注“具体价格加微信咨询，实时舱位，低于平台价”，避免虚假宣传；按航线分类展示，每一条航线包含“出发地-目的地、出行时段、核心优势、咨询按钮”；</w:t>
      </w:r>
      <w:r>
        <w:rPr>
          <w:rFonts w:ascii="Arial" w:hAnsi="Arial" w:eastAsia="等线" w:cs="Arial"/>
          <w:b/>
          <w:sz w:val="22"/>
        </w:rPr>
        <w:t>设计要求：预留Vercel CMS后台编辑入口，支持手动新增、修改、删除航线信息，更新后前端实时同步，无需重新部署；每条航线标注“更新时间”，提升可信度</w:t>
      </w:r>
      <w:r>
        <w:rPr>
          <w:rFonts w:ascii="Arial" w:hAnsi="Arial" w:eastAsia="等线" w:cs="Arial"/>
          <w:sz w:val="22"/>
        </w:rPr>
        <w:t>。</w:t>
      </w:r>
    </w:p>
    <w:p w14:paraId="11899F43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航线1：中国（北京/上海/广州）→ 美国（纽约/洛杉矶/旧金山） 出行时段：2026年X月-X月（可写近期3个月） 核心优势：特价舱位、中文服务、可免费改期1次、留学生额外行李额 按钮：加微信查实时价格 标注：更新于2026年X月X日</w:t>
      </w:r>
    </w:p>
    <w:p w14:paraId="2935168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航线2：中国（北京/上海/广州）→ 加拿大（多伦多/温哥华） 出行时段：2026年X月-X月 核心优势：直飞/联程可选、低价特惠、全程售后、入境政策咨询 按钮：加微信查实时价格 标注：更新于2026年X月X日</w:t>
      </w:r>
    </w:p>
    <w:p w14:paraId="692E7022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航线3：中国 → 英国（伦敦）/ 欧洲（巴黎/柏林） 出行时段：2026年X月-X月 核心优势：中转便捷、特价直达、可协助办理签证咨询、行李额充足 按钮：加微信查实时价格 标注：更新于2026年X月X日</w:t>
      </w:r>
    </w:p>
    <w:p w14:paraId="39888E3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航线4：中国 → 澳洲（悉尼/墨尔本）/ 新西兰（奥克兰） 出行时段：2026年X月-X月 核心优势：留学生专属价、灵活退票、全程中文对接、入境流程指导 按钮：加微信查实时价格 标注：更新于2026年X月X日</w:t>
      </w:r>
    </w:p>
    <w:p w14:paraId="7A98FA1B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航线5：中国 → 东南亚（曼谷/吉隆坡/新加坡） 出行时段：2026年X月-X月 核心优势：低价直飞、高频航班、可协助办理落地签咨询、行程规划 按钮：加微信查实时价格 标注：更新于2026年X月X日</w:t>
      </w:r>
    </w:p>
    <w:p w14:paraId="5A65C72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1.4 海外华人出行痛点解决方案板块（增强共鸣，突出优势）</w:t>
      </w:r>
      <w:bookmarkEnd w:id="12"/>
    </w:p>
    <w:p w14:paraId="2379A2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标题：解决海外华人出行所有烦恼，我们比你更懂你</w:t>
      </w:r>
    </w:p>
    <w:p w14:paraId="3E702238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痛点1：语言不通，与国外航司沟通困难 我们的解决方案：全程中文服务，一对一对接，不管是预订、改签还是售后，无需你说一句英文，所有沟通由我们负责。</w:t>
      </w:r>
    </w:p>
    <w:p w14:paraId="293E65A6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痛点2：机票比价麻烦，平台价格偏高，找不到特价舱位 我们的解决方案：专注国际机票多年，对接全球各大航司，一手舱位资源，特价机票实时更新，价格低于主流平台，无隐藏消费。</w:t>
      </w:r>
    </w:p>
    <w:p w14:paraId="47921740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痛点3：转机政策不熟悉，怕无法入境、耽误行程 我们的解决方案：实时更新全球热门转机点（韩国、日本、新加坡等）政策，协助规划转机行程，告知入境要求，避免行程延误。</w:t>
      </w:r>
    </w:p>
    <w:p w14:paraId="48684F6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痛点4：改签、退票流程复杂，退款到账慢 我们的解决方案：专业售后团队7×24小时响应，协助处理改签、退票事宜，简化流程，确保退款及时到账，减少你的损失。</w:t>
      </w:r>
    </w:p>
    <w:p w14:paraId="0C5D388F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痛点5：留学生行李多，行李额不够，额外付费高 我们的解决方案：留学生专属机票，提供额外行李额，无需额外付费，适配留学生寒暑假出行需求，省心又省钱。</w:t>
      </w:r>
    </w:p>
    <w:p w14:paraId="2CAACE62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痛点6：航班信息不实时，预订后出现变动不知情 我们的解决方案：航班/特价信息每日实时更新，后台可手动同步航司变动，同时客服会主动告知已预订用户航班变动情况，避免耽误行程。</w:t>
      </w:r>
    </w:p>
    <w:p w14:paraId="76D945B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1.5 客户好评板块（增强信任，引导转化）</w:t>
      </w:r>
      <w:bookmarkEnd w:id="13"/>
    </w:p>
    <w:p w14:paraId="55FAC1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标题：海外华人的选择，好评如潮（真实可信，无需夸大）</w:t>
      </w:r>
    </w:p>
    <w:p w14:paraId="2DC12E89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好评1：“在国外多年，第一次遇到这么贴心的机票代理，全程中文沟通，特价机票比平台便宜几百块，出票速度快，还帮我规划了转机行程，太省心了！—— 美国留学生 小周”</w:t>
      </w:r>
    </w:p>
    <w:p w14:paraId="76A77564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好评2：“团队出行找了好几家代理，这家价格最实惠，专人对接，从预订到出票全程跟进，改签也很方便，推荐给身边的华人朋友！—— 加拿大华人 王先生”</w:t>
      </w:r>
    </w:p>
    <w:p w14:paraId="5123E70B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好评3：“留学生党必冲！额外给了行李额，价格也很划算，客服响应很快，有任何问题都能及时解决，下次还找这家！—— 澳洲留学生 小李”</w:t>
      </w:r>
    </w:p>
    <w:p w14:paraId="76B7A7E9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好评4：“回国机票一直不好买，加了微信后，客服很快帮我查到了特价舱位，还帮我确认了入境政策，全程无忧，非常靠谱！—— 欧洲华人 张女士”</w:t>
      </w:r>
    </w:p>
    <w:p w14:paraId="0474A470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好评5：“最满意的就是航班信息实时更新，本来担心预订后航班变动，客服不仅及时同步，还帮我调整了行程，全程不用自己操心，太贴心了！—— 东南亚华人 陈先生”</w:t>
      </w:r>
    </w:p>
    <w:p w14:paraId="54D46B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配图：可搭配简单的聊天截图（模糊隐私信息）、出票凭证截图（模糊敏感信息）、航班信息更新截图，增强真实性。</w:t>
      </w:r>
    </w:p>
    <w:p w14:paraId="4A03BA52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1.6 联系方式板块（固定在首页底部，显眼突出）</w:t>
      </w:r>
      <w:bookmarkEnd w:id="14"/>
    </w:p>
    <w:p w14:paraId="614AB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标题：立即咨询，获取专属特价机票（加粗，放大）</w:t>
      </w:r>
    </w:p>
    <w:p w14:paraId="7171B3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核心文案：不管你是想查实时舱位、找特价机票，还是有行程规划、改签退票等问题，加微信/WhatsApp，全程中文对接，秒回咨询，7×24小时在线！航班信息实时更新，加微信获取最新舱位和价格！</w:t>
      </w:r>
    </w:p>
    <w:p w14:paraId="5BC0CE95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微信：XXX（附清晰二维码，标注“扫码添加，备注‘机票咨询’”）</w:t>
      </w:r>
    </w:p>
    <w:p w14:paraId="55966CED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WhatsApp：XXX（附号码，标注“点击拨打/发送消息，备注‘机票咨询’”）</w:t>
      </w:r>
    </w:p>
    <w:p w14:paraId="753B1EB3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咨询时间：7×24小时（全年无休，节假日正常响应）</w:t>
      </w:r>
    </w:p>
    <w:p w14:paraId="2EF812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引导按钮：立即添加微信 →、立即联系WhatsApp →（点击可跳转至对应联系方式）</w:t>
      </w:r>
    </w:p>
    <w:p w14:paraId="4C871EB7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2. 特价机票页面（一级菜单，核心引流页，重点实现实时动态变动）</w:t>
      </w:r>
      <w:bookmarkEnd w:id="15"/>
    </w:p>
    <w:p w14:paraId="7EBD6778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2.1 页面标题与说明</w:t>
      </w:r>
      <w:bookmarkEnd w:id="16"/>
    </w:p>
    <w:p w14:paraId="43B769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主标题：全球国际特价机票（实时更新，低于平台价）</w:t>
      </w:r>
    </w:p>
    <w:p w14:paraId="69796B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副标题：专注海外华人出行，一手舱位资源，无隐藏消费，全程中文服务，加微信查实时价格、锁定舱位；</w:t>
      </w:r>
      <w:r>
        <w:rPr>
          <w:rFonts w:ascii="Arial" w:hAnsi="Arial" w:eastAsia="等线" w:cs="Arial"/>
          <w:b/>
          <w:sz w:val="22"/>
        </w:rPr>
        <w:t>航班信息每日实时更新，舱位有限，先到先得</w:t>
      </w:r>
      <w:r>
        <w:rPr>
          <w:rFonts w:ascii="Arial" w:hAnsi="Arial" w:eastAsia="等线" w:cs="Arial"/>
          <w:sz w:val="22"/>
        </w:rPr>
        <w:t>。</w:t>
      </w:r>
    </w:p>
    <w:p w14:paraId="5A4966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说明：所有特价机票均为实时舱位，价格随航司政策波动，具体价格、舱位情况请加微信咨询，我们会根据你的出行时间、目的地，推荐最优特价方案；支持留学生、团队、个人预订，可免费预留舱位（限时）；</w:t>
      </w:r>
      <w:r>
        <w:rPr>
          <w:rFonts w:ascii="Arial" w:hAnsi="Arial" w:eastAsia="等线" w:cs="Arial"/>
          <w:b/>
          <w:sz w:val="22"/>
        </w:rPr>
        <w:t>设计要求：该页面所有航线、价格提示、舱位信息，均对接Vercel CMS后台，支持手动新增、修改、删除，更新后前端实时同步，无需重新部署；每个航线板块均标注“最新更新时间”，每条航线可单独编辑，灵活调整出行时段、核心优势等内容</w:t>
      </w:r>
      <w:r>
        <w:rPr>
          <w:rFonts w:ascii="Arial" w:hAnsi="Arial" w:eastAsia="等线" w:cs="Arial"/>
          <w:sz w:val="22"/>
        </w:rPr>
        <w:t>。</w:t>
      </w:r>
    </w:p>
    <w:p w14:paraId="6DD18C9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2.2 二级菜单对应内容（按航线分类，每个二级菜单对应一个板块，均支持实时动态变动）</w:t>
      </w:r>
      <w:bookmarkEnd w:id="17"/>
    </w:p>
    <w:p w14:paraId="5EE45143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（1）中美航线特价</w:t>
      </w:r>
      <w:bookmarkEnd w:id="18"/>
    </w:p>
    <w:p w14:paraId="6C78DA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核心说明：覆盖中国（北京、上海、广州、深圳、香港）至美国（纽约、洛杉矶、旧金山、芝加哥、西雅图）所有热门航线，直飞/联程可选，特价舱位实时更新，留学生可享额外优惠；</w:t>
      </w:r>
      <w:r>
        <w:rPr>
          <w:rFonts w:ascii="Arial" w:hAnsi="Arial" w:eastAsia="等线" w:cs="Arial"/>
          <w:b/>
          <w:sz w:val="22"/>
        </w:rPr>
        <w:t>本板块内容支持后台实时编辑更新，可根据航司政策调整航线、出行时段和核心优势</w:t>
      </w:r>
      <w:r>
        <w:rPr>
          <w:rFonts w:ascii="Arial" w:hAnsi="Arial" w:eastAsia="等线" w:cs="Arial"/>
          <w:sz w:val="22"/>
        </w:rPr>
        <w:t>。</w:t>
      </w:r>
    </w:p>
    <w:p w14:paraId="5517C23B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热门航线1：北京 → 纽约（直飞/中转） 出行时段：2026年X月-X月 核心优势：直飞航班每周X班，中转可选韩国/日本/香港，特价低至XXX元起，可免费改期1次，留学生额外行李额，全程中文售后。 咨询按钮：加微信查实时价格、锁定舱位 标注：更新于2026年X月X日</w:t>
      </w:r>
    </w:p>
    <w:p w14:paraId="7D83571E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热门航线2：上海 → 洛杉矶（直飞/中转） 出行时段：2026年X月-X月 核心优势：直飞航班每日有，中转可选新加坡/东京，特价低至XXX元起，无隐藏消费，出票速度快，支持灵活退票。 咨询按钮：加微信查实时价格、锁定舱位 标注：更新于2026年X月X日</w:t>
      </w:r>
    </w:p>
    <w:p w14:paraId="786ACD92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热门航线3：广州 → 旧金山（直飞/中转） 出行时段：2026年X月-X月 核心优势：留学生专属特价，额外行李额，中转便捷，售后全程跟进，可协助办理入境政策咨询。 咨询按钮：加微信查实时价格、锁定舱位 标注：更新于2026年X月X日</w:t>
      </w:r>
    </w:p>
    <w:p w14:paraId="7ADED739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（2）中加航线特价</w:t>
      </w:r>
      <w:bookmarkEnd w:id="19"/>
    </w:p>
    <w:p w14:paraId="5861E7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核心说明：覆盖中国（北京、上海、广州、香港）至加拿大（多伦多、温哥华、蒙特利尔）热门航线，直飞航线充足，联程中转便捷，特价舱位数量有限，先到先得；</w:t>
      </w:r>
      <w:r>
        <w:rPr>
          <w:rFonts w:ascii="Arial" w:hAnsi="Arial" w:eastAsia="等线" w:cs="Arial"/>
          <w:b/>
          <w:sz w:val="22"/>
        </w:rPr>
        <w:t>本板块内容支持后台实时编辑更新，可根据航司政策调整航线、出行时段和核心优势</w:t>
      </w:r>
      <w:r>
        <w:rPr>
          <w:rFonts w:ascii="Arial" w:hAnsi="Arial" w:eastAsia="等线" w:cs="Arial"/>
          <w:sz w:val="22"/>
        </w:rPr>
        <w:t>。</w:t>
      </w:r>
    </w:p>
    <w:p w14:paraId="3448D410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热门航线1：北京 → 多伦多（直飞/中转） 出行时段：2026年X月-X月 核心优势：直飞航班每周X班，中转可选美国/欧洲，特价低至XXX元起，团队预订可享额外折扣，全程中文对接。 咨询按钮：加微信查实时价格、锁定舱位 标注：更新于2026年X月X日</w:t>
      </w:r>
    </w:p>
    <w:p w14:paraId="190E0F59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热门航线2：上海 → 温哥华（直飞/中转） 出行时段：2026年X月-X月 核心优势：直飞航班每日有，特价舱位实时更新，留学生可享灵活改签，协助处理行李额相关事宜。 咨询按钮：加微信查实时价格、锁定舱位 标注：更新于2026年X月X日</w:t>
      </w:r>
    </w:p>
    <w:p w14:paraId="5CFE0331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（3）中英/中欧航线特价</w:t>
      </w:r>
      <w:bookmarkEnd w:id="20"/>
    </w:p>
    <w:p w14:paraId="32C621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核心说明：覆盖中国至英国（伦敦、曼彻斯特）、欧洲（巴黎、柏林、罗马、马德里）热门航线，中转多为欧洲主要城市，流程便捷，特价低至XXX元起，支持全程行程规划；</w:t>
      </w:r>
      <w:r>
        <w:rPr>
          <w:rFonts w:ascii="Arial" w:hAnsi="Arial" w:eastAsia="等线" w:cs="Arial"/>
          <w:b/>
          <w:sz w:val="22"/>
        </w:rPr>
        <w:t>本板块内容支持后台实时编辑更新，可根据航司政策调整航线、出行时段和核心优势</w:t>
      </w:r>
      <w:r>
        <w:rPr>
          <w:rFonts w:ascii="Arial" w:hAnsi="Arial" w:eastAsia="等线" w:cs="Arial"/>
          <w:sz w:val="22"/>
        </w:rPr>
        <w:t>。</w:t>
      </w:r>
    </w:p>
    <w:p w14:paraId="7F578979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热门航线1：北京 → 伦敦（直飞/中转） 出行时段：2026年X月-X月 核心优势：直飞航班每周X班，中转可选阿姆斯特丹/法兰克福，特价低至XXX元起，可协助办理签证咨询，入境政策指导。 咨询按钮：加微信查实时价格、锁定舱位 标注：更新于2026年X月X日</w:t>
      </w:r>
    </w:p>
    <w:p w14:paraId="497D362D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热门航线2：上海 → 巴黎（直飞/中转） 出行时段：2026年X月-X月 核心优势：特价舱位充足，中转流程简单，售后团队7×24小时响应，支持改签、退票服务。 咨询按钮：加微信查实时价格、锁定舱位 标注：更新于2026年X月X日</w:t>
      </w:r>
    </w:p>
    <w:p w14:paraId="027ECB1F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（4）中澳/新航线特价</w:t>
      </w:r>
      <w:bookmarkEnd w:id="21"/>
    </w:p>
    <w:p w14:paraId="03AEEC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核心说明：覆盖中国至澳洲（悉尼、墨尔本、布里斯班）、新西兰（奥克兰、惠灵顿）热门航线，主打留学生特价，额外行李额优势明显，直飞/联程可选，价格低于平台；</w:t>
      </w:r>
      <w:r>
        <w:rPr>
          <w:rFonts w:ascii="Arial" w:hAnsi="Arial" w:eastAsia="等线" w:cs="Arial"/>
          <w:b/>
          <w:sz w:val="22"/>
        </w:rPr>
        <w:t>本板块内容支持后台实时编辑更新，可根据航司政策调整航线、出行时段和核心优势</w:t>
      </w:r>
      <w:r>
        <w:rPr>
          <w:rFonts w:ascii="Arial" w:hAnsi="Arial" w:eastAsia="等线" w:cs="Arial"/>
          <w:sz w:val="22"/>
        </w:rPr>
        <w:t>。</w:t>
      </w:r>
    </w:p>
    <w:p w14:paraId="4889FB8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热门航线1：广州 → 悉尼（直飞/中转） 出行时段：2026年X月-X月 核心优势：留学生专属价，额外行李额，直飞航班每周X班，中转可选新加坡/吉隆坡，出票速度快。 咨询按钮：加微信查实时价格、锁定舱位 标注：更新于2026年X月X日</w:t>
      </w:r>
    </w:p>
    <w:p w14:paraId="406F58B2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热门航线2：上海 → 奥克兰（直飞/中转） 出行时段：2026年X月-X月 核心优势：特价低至XXX元起，灵活改签，全程中文售后，协助处理入境流程、行李相关事宜。 咨询按钮：加微信查实时价格、锁定舱位 标注：更新于2026年X月X日</w:t>
      </w:r>
    </w:p>
    <w:p w14:paraId="72BB25A5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（5）东南亚航线特价</w:t>
      </w:r>
      <w:bookmarkEnd w:id="22"/>
    </w:p>
    <w:p w14:paraId="6BED4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核心说明：覆盖中国至东南亚（曼谷、吉隆坡、新加坡、普吉岛、清迈）热门航线，低价直飞，高频航班，可协助办理落地签咨询，适合旅游、探亲出行；</w:t>
      </w:r>
      <w:r>
        <w:rPr>
          <w:rFonts w:ascii="Arial" w:hAnsi="Arial" w:eastAsia="等线" w:cs="Arial"/>
          <w:b/>
          <w:sz w:val="22"/>
        </w:rPr>
        <w:t>本板块内容支持后台实时编辑更新，可根据航司政策调整航线、出行时段和核心优势</w:t>
      </w:r>
      <w:r>
        <w:rPr>
          <w:rFonts w:ascii="Arial" w:hAnsi="Arial" w:eastAsia="等线" w:cs="Arial"/>
          <w:sz w:val="22"/>
        </w:rPr>
        <w:t>。</w:t>
      </w:r>
    </w:p>
    <w:p w14:paraId="0A1D703D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热门航线1：广州 → 曼谷（直飞） 出行时段：2026年X月-X月 核心优势：直飞航班每日有，特价低至XXX元起，可协助办理落地签，行程规划，售后全程跟进。 咨询按钮：加微信查实时价格、锁定舱位 标注：更新于2026年X月X日</w:t>
      </w:r>
    </w:p>
    <w:p w14:paraId="495A8DFA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热门航线2：上海 → 新加坡（直飞） 出行时段：2026年X月-X月 核心优势：特价舱位充足，中转便捷，无隐藏消费，支持灵活退票，适合短期旅游、中转出行。 咨询按钮：加微信查实时价格、锁定舱位 标注：更新于2026年X月X日</w:t>
      </w:r>
    </w:p>
    <w:p w14:paraId="3393B20A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（6）全球联程特价</w:t>
      </w:r>
      <w:bookmarkEnd w:id="23"/>
    </w:p>
    <w:p w14:paraId="756A01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核心说明：针对需要多段行程、跨洲出行的用户，提供全球联程机票预订服务，规划最优中转路线，节省时间和费用，全程中文对接，售后保障；</w:t>
      </w:r>
      <w:r>
        <w:rPr>
          <w:rFonts w:ascii="Arial" w:hAnsi="Arial" w:eastAsia="等线" w:cs="Arial"/>
          <w:b/>
          <w:sz w:val="22"/>
        </w:rPr>
        <w:t>本板块内容支持后台实时编辑更新，可根据航司政策调整联程路线、核心优势和价格提示</w:t>
      </w:r>
      <w:r>
        <w:rPr>
          <w:rFonts w:ascii="Arial" w:hAnsi="Arial" w:eastAsia="等线" w:cs="Arial"/>
          <w:sz w:val="22"/>
        </w:rPr>
        <w:t>。</w:t>
      </w:r>
    </w:p>
    <w:p w14:paraId="0BEE7F0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热门联程1：美国 → 中国 → 东南亚（联程） 核心优势：全程联程，行李直挂，无需中途提取，特价低至XXX元起，可灵活调整行程，全程售后跟进。 咨询按钮：加微信咨询，规划专属联程方案 标注：更新于2026年X月X日</w:t>
      </w:r>
    </w:p>
    <w:p w14:paraId="3411223F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热门联程2：欧洲 → 中国 → 澳洲（联程） 核心优势：中转便捷，节省出行时间，特价舱位实时更新，可协助办理各段入境政策咨询，全程中文服务。 咨询按钮：加微信咨询，规划专属联程方案 标注：更新于2026年X月X日</w:t>
      </w:r>
    </w:p>
    <w:p w14:paraId="74F973C0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2.3 页面底部联系方式（与首页一致，显眼突出）</w:t>
      </w:r>
      <w:bookmarkEnd w:id="24"/>
    </w:p>
    <w:p w14:paraId="4918E1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案：所有特价机票均为实时舱位，价格随航司政策波动，具体价格、舱位情况请加微信/WhatsApp咨询，我们会根据你的出行时间、目的地，推荐最优特价方案，锁定舱位，避免价格上涨！本页面所有航班信息每日实时更新，确保你获取最新、最准确的出行信息。</w:t>
      </w:r>
    </w:p>
    <w:p w14:paraId="0DA34852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微信：XXX（附二维码）</w:t>
      </w:r>
    </w:p>
    <w:p w14:paraId="6953ED57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WhatsApp：XXX（附号码）</w:t>
      </w:r>
    </w:p>
    <w:p w14:paraId="4033B96F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咨询时间：7×24小时在线，秒回咨询</w:t>
      </w:r>
    </w:p>
    <w:p w14:paraId="51BE3AD3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3. 热门目的地页面（一级菜单，内容引流+建立信任，同步实时信息）</w:t>
      </w:r>
      <w:bookmarkEnd w:id="25"/>
    </w:p>
    <w:p w14:paraId="5CB58008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3.1 页面标题与说明</w:t>
      </w:r>
      <w:bookmarkEnd w:id="26"/>
    </w:p>
    <w:p w14:paraId="1492DB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主标题：全球热门目的地 · 机票+攻略一站式服务</w:t>
      </w:r>
    </w:p>
    <w:p w14:paraId="6C2BC5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副标题：专注海外华人出行，覆盖全球主要目的地，提供机票预订、入境政策、出行攻略、行程规划一站式服务，让你的出行更省心；</w:t>
      </w:r>
      <w:r>
        <w:rPr>
          <w:rFonts w:ascii="Arial" w:hAnsi="Arial" w:eastAsia="等线" w:cs="Arial"/>
          <w:b/>
          <w:sz w:val="22"/>
        </w:rPr>
        <w:t>目的地热门航线实时更新，同步最新舱位和价格信息</w:t>
      </w:r>
      <w:r>
        <w:rPr>
          <w:rFonts w:ascii="Arial" w:hAnsi="Arial" w:eastAsia="等线" w:cs="Arial"/>
          <w:sz w:val="22"/>
        </w:rPr>
        <w:t>。</w:t>
      </w:r>
    </w:p>
    <w:p w14:paraId="5A0C3BC6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3.2 二级菜单对应内容（每个目的地一个板块，包含机票+攻略，航线信息支持实时动态变动）</w:t>
      </w:r>
      <w:bookmarkEnd w:id="27"/>
    </w:p>
    <w:p w14:paraId="12C0A363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（1）美国</w:t>
      </w:r>
      <w:bookmarkEnd w:id="28"/>
    </w:p>
    <w:p w14:paraId="54718D5F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目的地介绍：简单介绍美国热门城市（纽约、洛杉矶、旧金山、芝加哥），适合留学生、华人华侨、旅游人士出行，突出当地华人聚集、出行需求大的特点。</w:t>
      </w:r>
    </w:p>
    <w:p w14:paraId="7C953570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热门航线：中国（北京/上海/广州）→ 美国各热门城市，直飞/联程可选，</w:t>
      </w:r>
      <w:r>
        <w:rPr>
          <w:rFonts w:ascii="Arial" w:hAnsi="Arial" w:eastAsia="等线" w:cs="Arial"/>
          <w:b/>
          <w:sz w:val="22"/>
        </w:rPr>
        <w:t>特价机票实时更新</w:t>
      </w:r>
      <w:r>
        <w:rPr>
          <w:rFonts w:ascii="Arial" w:hAnsi="Arial" w:eastAsia="等线" w:cs="Arial"/>
          <w:sz w:val="22"/>
        </w:rPr>
        <w:t>（支持后台手动编辑调整），加微信查实时价格。</w:t>
      </w:r>
    </w:p>
    <w:p w14:paraId="0AF5ED5F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入境政策（2026年最新）： 1. 中国公民入境美国需持有有效护照、美国签证（旅游签/学生签/工作签等）；2. 无需核酸检测、无需疫苗证明（具体以实时政策为准）；3. 入境时需准备好往返机票、酒店预订单（如需），如实申报个人物品；4. 我们可协助提供入境政策实时查询、行程规划服务。</w:t>
      </w:r>
    </w:p>
    <w:p w14:paraId="150F81D4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出行攻略： 1. 机票预订：提前1-3个月预订，可拿到更优惠的价格，留学生建议提前3个月预订，锁定特价舱位和额外行李额；2. 行李准备：各航司行李额不同，留学生可申请额外行李额，违禁品（液体、刀具等）需提前了解，避免耽误行程；3. 中转提示：如需中转，优先选择韩国、日本、香港等中转点，中转流程便捷，无需额外签证（具体以中转政策为准）；4. 当地交通：入境后可选择机场大巴、出租车、地铁等交通方式，华人聚集区可使用中文打车软件，出行便捷。</w:t>
      </w:r>
    </w:p>
    <w:p w14:paraId="00C65021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咨询按钮：加微信查美国航线特价、咨询入境政策、规划行程</w:t>
      </w:r>
    </w:p>
    <w:p w14:paraId="06471464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（2）加拿大</w:t>
      </w:r>
      <w:bookmarkEnd w:id="29"/>
    </w:p>
    <w:p w14:paraId="1432A71C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目的地介绍：简单介绍加拿大热门城市（多伦多、温哥华、蒙特利尔），华人聚集，留学生、务工人员、华侨出行需求大，环境优美，适合长期居住和旅游。</w:t>
      </w:r>
    </w:p>
    <w:p w14:paraId="576FFAB9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热门航线：中国（北京/上海/广州/香港）→ 加拿大各热门城市，直飞航线充足，联程中转便捷，</w:t>
      </w:r>
      <w:r>
        <w:rPr>
          <w:rFonts w:ascii="Arial" w:hAnsi="Arial" w:eastAsia="等线" w:cs="Arial"/>
          <w:b/>
          <w:sz w:val="22"/>
        </w:rPr>
        <w:t>特价机票实时更新</w:t>
      </w:r>
      <w:r>
        <w:rPr>
          <w:rFonts w:ascii="Arial" w:hAnsi="Arial" w:eastAsia="等线" w:cs="Arial"/>
          <w:sz w:val="22"/>
        </w:rPr>
        <w:t>（支持后台手动编辑调整）。</w:t>
      </w:r>
    </w:p>
    <w:p w14:paraId="2186B4C0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入境政策（2026年最新）： 1. 中国公民入境加拿大需持有有效护照、加拿大签证（旅游签/学生签/工作签等）；2. 无需核酸检测、无需疫苗证明，入境时需如实申报个人物品、行程信息；3. 留学生需准备好录取通知书、资金证明（如需），入境后可办理相关居留手续；4. 实时政策可能变动，我们可协助查询最新入境要求。</w:t>
      </w:r>
    </w:p>
    <w:p w14:paraId="43B6939A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出行攻略： 1. 机票预订：加拿大航线特价舱位数量有限，尤其是寒暑假、节假日，建议提前2-3个月预订，锁定价格；2. 行李准备：加拿大冬季寒冷，建议携带厚衣物，行李额可提前咨询我们，留学生可申请额外行李额；3. 中转提示：中转可选美国、欧洲，需提前了解中转签证要求，避免耽误行程；4. 当地交通：多伦多、温哥华等城市有完善的公共交通，华人聚集区有中文服务，出行便利。</w:t>
      </w:r>
    </w:p>
    <w:p w14:paraId="6D49062C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咨询按钮：加微信查加拿大航线特价、咨询入境政策、规划行程</w:t>
      </w:r>
    </w:p>
    <w:p w14:paraId="08365228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（3）英国/欧洲</w:t>
      </w:r>
      <w:bookmarkEnd w:id="30"/>
    </w:p>
    <w:p w14:paraId="3FE2DD58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目的地介绍：覆盖英国（伦敦、曼彻斯特）、欧洲（巴黎、柏林、罗马、马德里）主要城市，文化底蕴深厚，适合留学生、旅游、探亲出行，华人分布广泛。</w:t>
      </w:r>
    </w:p>
    <w:p w14:paraId="3242257C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热门航线：中国 → 英国/欧洲各热门城市，直飞/联程可选，中转多为欧洲主要城市，流程便捷，</w:t>
      </w:r>
      <w:r>
        <w:rPr>
          <w:rFonts w:ascii="Arial" w:hAnsi="Arial" w:eastAsia="等线" w:cs="Arial"/>
          <w:b/>
          <w:sz w:val="22"/>
        </w:rPr>
        <w:t>特价机票实时更新</w:t>
      </w:r>
      <w:r>
        <w:rPr>
          <w:rFonts w:ascii="Arial" w:hAnsi="Arial" w:eastAsia="等线" w:cs="Arial"/>
          <w:sz w:val="22"/>
        </w:rPr>
        <w:t>（支持后台手动编辑调整）。</w:t>
      </w:r>
    </w:p>
    <w:p w14:paraId="312745D8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入境政策（2026年最新）： 1. 入境英国需持有有效护照、英国签证；入境申根区（法国、德国、意大利等）需持有申根签证；2. 无需核酸检测、无需疫苗证明，入境时需准备好往返机票、酒店预订单（如需）；3. 留学生需准备好录取通知书、资金证明，入境后可办理相关居留手续；4. 申根区可自由通行，无需额外签证（在签证有效期内）。</w:t>
      </w:r>
    </w:p>
    <w:p w14:paraId="79181744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出行攻略： 1. 机票预订：欧洲航线特价波动较大，提前1-2个月预订，可拿到更优惠的价格，联程中转比直飞更便宜；2. 行李准备：欧洲各航司行李额较严格，留学生可申请额外行李额，避免超重付费；3. 中转提示：中转可选阿姆斯特丹、法兰克福、巴黎等城市，中转流程简单，无需额外签证（具体以中转政策为准）；4. 当地交通：欧洲城市公共交通发达，可购买交通卡，华人聚集区有中文服务，出行便利。</w:t>
      </w:r>
    </w:p>
    <w:p w14:paraId="3B8A01DD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咨询按钮：加微信查英国/欧洲航线特价、咨询入境政策、规划行程</w:t>
      </w:r>
    </w:p>
    <w:p w14:paraId="4C1E024F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（4）澳洲/新西兰</w:t>
      </w:r>
      <w:bookmarkEnd w:id="31"/>
    </w:p>
    <w:p w14:paraId="19D58DD4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目的地介绍：覆盖澳洲（悉尼、墨尔本、布里斯班）、新西兰（奥克兰、惠灵顿），环境优美，留学生、移民、旅游出行需求大，华人聚集，中文服务便捷。</w:t>
      </w:r>
    </w:p>
    <w:p w14:paraId="1C925824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热门航线：中国（北京/上海/广州）→ 澳洲/新西兰各热门城市，直飞航线充足，留学生特价优势明显，</w:t>
      </w:r>
      <w:r>
        <w:rPr>
          <w:rFonts w:ascii="Arial" w:hAnsi="Arial" w:eastAsia="等线" w:cs="Arial"/>
          <w:b/>
          <w:sz w:val="22"/>
        </w:rPr>
        <w:t>特价机票实时更新</w:t>
      </w:r>
      <w:r>
        <w:rPr>
          <w:rFonts w:ascii="Arial" w:hAnsi="Arial" w:eastAsia="等线" w:cs="Arial"/>
          <w:sz w:val="22"/>
        </w:rPr>
        <w:t>（支持后台手动编辑调整）。</w:t>
      </w:r>
    </w:p>
    <w:p w14:paraId="253785B6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入境政策（2026年最新）： 1. 中国公民入境澳洲/新西兰需持有有效护照、对应签证（旅游签/学生签/工作签等）；2. 无需核酸检测、无需疫苗证明，入境时需如实申报个人物品（尤其是食品、药品）；3. 留学生需准备好录取通知书、资金证明，入境后可办理相关居留手续；4. 实时政策可能变动，我们可协助查询最新入境要求。</w:t>
      </w:r>
    </w:p>
    <w:p w14:paraId="04A1688B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出行攻略： 1. 机票预订：澳洲/新西兰航线留学生特价力度大，建议提前3个月预订，锁定特价舱位和额外行李额；2. 行李准备：澳洲/新西兰对入境物品检查严格，食品、药品需提前申报，避免被没收；3. 中转提示：中转可选新加坡、吉隆坡等城市，中转流程便捷，无需额外签证；4. 当地交通：悉尼、墨尔本、奥克兰等城市公共交通发达，华人聚集区有中文服务，出行便利。</w:t>
      </w:r>
    </w:p>
    <w:p w14:paraId="38E36647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咨询按钮：加微信查澳洲/新西兰航线特价、咨询入境政策、规划行程</w:t>
      </w:r>
    </w:p>
    <w:p w14:paraId="126234DC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（5）东南亚</w:t>
      </w:r>
      <w:bookmarkEnd w:id="32"/>
    </w:p>
    <w:p w14:paraId="052DCC35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目的地介绍：覆盖东南亚（曼谷、吉隆坡、新加坡、普吉岛、清迈），距离中国近，出行成本低，适合短期旅游、探亲、中转出行，华人聚集，语言沟通便利。</w:t>
      </w:r>
    </w:p>
    <w:p w14:paraId="33AD23D5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热门航线：中国 → 东南亚各热门城市，低价直飞，高频航班，中转便捷，</w:t>
      </w:r>
      <w:r>
        <w:rPr>
          <w:rFonts w:ascii="Arial" w:hAnsi="Arial" w:eastAsia="等线" w:cs="Arial"/>
          <w:b/>
          <w:sz w:val="22"/>
        </w:rPr>
        <w:t>特价机票实时更新</w:t>
      </w:r>
      <w:r>
        <w:rPr>
          <w:rFonts w:ascii="Arial" w:hAnsi="Arial" w:eastAsia="等线" w:cs="Arial"/>
          <w:sz w:val="22"/>
        </w:rPr>
        <w:t>（支持后台手动编辑调整）。</w:t>
      </w:r>
    </w:p>
    <w:p w14:paraId="6AC295ED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入境政策（2026年最新）： 1. 泰国、马来西亚、新加坡等国家对中国公民实行落地签或免签政策（具体以实时政策为准）；2. 无需核酸检测、无需疫苗证明，入境时需准备好有效护照、往返机票、酒店预订单（如需）；3. 落地签需准备好免冠照片、落地签费用（现金），可协助指导落地签流程。</w:t>
      </w:r>
    </w:p>
    <w:p w14:paraId="2B0B044C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出行攻略： 1. 机票预订：东南亚航线价格较低，提前1个月预订即可，特价舱位充足，可灵活调整行程；2. 行李准备：东南亚气候炎热，建议携带夏季衣物，行李额较宽松，可携带常用药品；3. 中转提示：东南亚城市中转便捷，可作为跨洲出行的中转点，无需额外签证；4. 当地交通：东南亚城市交通便利，可选择出租车、突突车、地铁等，华人聚集区可使用中文沟通。</w:t>
      </w:r>
    </w:p>
    <w:p w14:paraId="7B489E27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咨询按钮：加微信查东南亚航线特价、咨询入境政策、规划行程</w:t>
      </w:r>
    </w:p>
    <w:p w14:paraId="5A0FF7B4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（6）其他国家/地区</w:t>
      </w:r>
      <w:bookmarkEnd w:id="33"/>
    </w:p>
    <w:p w14:paraId="6E56C2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案：除上述热门目的地外，我们还提供全球其他国家/地区的机票预订、行程规划、售后等服务（如日本、韩国、非洲、南美等），无论你想去哪里，加微信咨询，我们会为你提供专属出行方案，全程中文对接，省心省力；</w:t>
      </w:r>
      <w:r>
        <w:rPr>
          <w:rFonts w:ascii="Arial" w:hAnsi="Arial" w:eastAsia="等线" w:cs="Arial"/>
          <w:b/>
          <w:sz w:val="22"/>
        </w:rPr>
        <w:t>其他国家/地区航线信息同样支持实时更新，可根据你的需求查询最新舱位和价格</w:t>
      </w:r>
      <w:r>
        <w:rPr>
          <w:rFonts w:ascii="Arial" w:hAnsi="Arial" w:eastAsia="等线" w:cs="Arial"/>
          <w:sz w:val="22"/>
        </w:rPr>
        <w:t>。</w:t>
      </w:r>
    </w:p>
    <w:p w14:paraId="25EDB0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咨询按钮：加微信咨询其他目的地机票、行程规划</w:t>
      </w:r>
    </w:p>
    <w:p w14:paraId="1845D2D8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3.3 页面底部联系方式（与首页一致）</w:t>
      </w:r>
      <w:bookmarkEnd w:id="34"/>
    </w:p>
    <w:p w14:paraId="1BBB9D49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4. 机票相关服务页面（一级菜单，突出服务优势，促进转化，同步实时信息）</w:t>
      </w:r>
      <w:bookmarkEnd w:id="35"/>
    </w:p>
    <w:p w14:paraId="30BB3501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4.1 页面标题与说明</w:t>
      </w:r>
      <w:bookmarkEnd w:id="36"/>
    </w:p>
    <w:p w14:paraId="31712E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主标题：全方位机票相关服务 · 全程中文对接，售后无忧</w:t>
      </w:r>
    </w:p>
    <w:p w14:paraId="76543C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副标题：专注海外华人出行，提供留学生机票、团队机票、改签退票、行程规划等一站式服务，不管你有任何出行需求，我们都能为你解决；</w:t>
      </w:r>
      <w:r>
        <w:rPr>
          <w:rFonts w:ascii="Arial" w:hAnsi="Arial" w:eastAsia="等线" w:cs="Arial"/>
          <w:b/>
          <w:sz w:val="22"/>
        </w:rPr>
        <w:t>同步实时航班变动信息，及时告知用户，避免行程延误</w:t>
      </w:r>
      <w:r>
        <w:rPr>
          <w:rFonts w:ascii="Arial" w:hAnsi="Arial" w:eastAsia="等线" w:cs="Arial"/>
          <w:sz w:val="22"/>
        </w:rPr>
        <w:t>。</w:t>
      </w:r>
    </w:p>
    <w:p w14:paraId="229CB71A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4.2 二级菜单对应内容</w:t>
      </w:r>
      <w:bookmarkEnd w:id="37"/>
    </w:p>
    <w:p w14:paraId="184B26C5">
      <w:pPr>
        <w:spacing w:before="260" w:after="120" w:line="288" w:lineRule="auto"/>
        <w:ind w:left="0"/>
        <w:jc w:val="left"/>
        <w:outlineLvl w:val="3"/>
      </w:pPr>
      <w:bookmarkStart w:id="38" w:name="heading_38"/>
      <w:r>
        <w:rPr>
          <w:rFonts w:ascii="Arial" w:hAnsi="Arial" w:eastAsia="等线" w:cs="Arial"/>
          <w:b/>
          <w:sz w:val="28"/>
        </w:rPr>
        <w:t>（1）留学生机票</w:t>
      </w:r>
      <w:bookmarkEnd w:id="38"/>
    </w:p>
    <w:p w14:paraId="499C6274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服务介绍：专为海外留学生打造的机票服务，适配留学生寒暑假出行需求，提供额外行李额、灵活改签、特价舱位等专属优势，全程中文对接，省心省力；</w:t>
      </w:r>
      <w:r>
        <w:rPr>
          <w:rFonts w:ascii="Arial" w:hAnsi="Arial" w:eastAsia="等线" w:cs="Arial"/>
          <w:b/>
          <w:sz w:val="22"/>
        </w:rPr>
        <w:t>留学生专属航线、舱位信息实时更新，支持后台手动调整，确保信息准确</w:t>
      </w:r>
      <w:r>
        <w:rPr>
          <w:rFonts w:ascii="Arial" w:hAnsi="Arial" w:eastAsia="等线" w:cs="Arial"/>
          <w:sz w:val="22"/>
        </w:rPr>
        <w:t>。</w:t>
      </w:r>
    </w:p>
    <w:p w14:paraId="5BC04AEE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核心优势： 1. 留学生专属特价：价格低于主流平台，无隐藏消费，可锁定舱位（限时）；2. 额外行李额：免费提供额外行李额（根据航司政策调整），解决留学生行李多的烦恼；3. 灵活改签：支持免费改期1次（部分航线），可根据开学/放假时间调整行程，减少损失；4. 全程服务：从机票预订、行程规划，到入境政策咨询、售后跟进，全程中文对接，无需你说一句英文；5. 资质要求：只需提供留学生证明（录取通知书、学生证等），即可享受专属优惠。</w:t>
      </w:r>
    </w:p>
    <w:p w14:paraId="11599DB1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预订流程： 1. 加微信/WhatsApp咨询，告知出行时间、出发地、目的地、是否为留学生；2. 我们提供实时舱位、特价价格，推荐最优航线；3. 提供留学生证明，确认预订，支付费用；4. 出票后，发送电子客票，告知登机流程、行李注意事项；5. 全程售后跟进，有任何问题（改签、退票、入境等），随时咨询；</w:t>
      </w:r>
      <w:r>
        <w:rPr>
          <w:rFonts w:ascii="Arial" w:hAnsi="Arial" w:eastAsia="等线" w:cs="Arial"/>
          <w:b/>
          <w:sz w:val="22"/>
        </w:rPr>
        <w:t>若航班出现变动，我们会第一时间同步信息，并协助调整行程</w:t>
      </w:r>
      <w:r>
        <w:rPr>
          <w:rFonts w:ascii="Arial" w:hAnsi="Arial" w:eastAsia="等线" w:cs="Arial"/>
          <w:sz w:val="22"/>
        </w:rPr>
        <w:t>。</w:t>
      </w:r>
    </w:p>
    <w:p w14:paraId="145C3BB0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咨询按钮：加微信咨询留学生机票、获取专属优惠</w:t>
      </w:r>
    </w:p>
    <w:p w14:paraId="100C8A5A">
      <w:pPr>
        <w:spacing w:before="260" w:after="120" w:line="288" w:lineRule="auto"/>
        <w:ind w:left="0"/>
        <w:jc w:val="left"/>
        <w:outlineLvl w:val="3"/>
      </w:pPr>
      <w:bookmarkStart w:id="39" w:name="heading_39"/>
      <w:r>
        <w:rPr>
          <w:rFonts w:ascii="Arial" w:hAnsi="Arial" w:eastAsia="等线" w:cs="Arial"/>
          <w:b/>
          <w:sz w:val="28"/>
        </w:rPr>
        <w:t>（2）团队机票</w:t>
      </w:r>
      <w:bookmarkEnd w:id="39"/>
    </w:p>
    <w:p w14:paraId="7B754084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服务介绍：专为3人及以上团队打造的机票服务，适合家庭出行、朋友同行、商务团队、留学生结伴等场景，提供团队专属折扣、专人对接、行程规划等服务，高效便捷；</w:t>
      </w:r>
      <w:r>
        <w:rPr>
          <w:rFonts w:ascii="Arial" w:hAnsi="Arial" w:eastAsia="等线" w:cs="Arial"/>
          <w:b/>
          <w:sz w:val="22"/>
        </w:rPr>
        <w:t>团队舱位信息实时查询、实时更新，确保团队预订顺利</w:t>
      </w:r>
      <w:r>
        <w:rPr>
          <w:rFonts w:ascii="Arial" w:hAnsi="Arial" w:eastAsia="等线" w:cs="Arial"/>
          <w:sz w:val="22"/>
        </w:rPr>
        <w:t>。</w:t>
      </w:r>
    </w:p>
    <w:p w14:paraId="342D5D80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核心优势： 1. 团队专属折扣：3人及以上成团，享受团队特价，人数越多，折扣力度越大；2. 专人对接：安排专属客服，全程跟进团队预订、出票、售后等事宜，无需团队成员各自沟通；3. 灵活规划：根据团队出行时间、预算、目的地，推荐最优航线、中转方案，节省时间和费用；4. 座位安排：协助安排团队成员相邻座位，方便同行；5. 售后保障：团队改签、退票可批量处理，简化流程，减少麻烦；</w:t>
      </w:r>
      <w:r>
        <w:rPr>
          <w:rFonts w:ascii="Arial" w:hAnsi="Arial" w:eastAsia="等线" w:cs="Arial"/>
          <w:b/>
          <w:sz w:val="22"/>
        </w:rPr>
        <w:t>同步实时航班变动信息，及时告知团队负责人，协助调整行程</w:t>
      </w:r>
      <w:r>
        <w:rPr>
          <w:rFonts w:ascii="Arial" w:hAnsi="Arial" w:eastAsia="等线" w:cs="Arial"/>
          <w:sz w:val="22"/>
        </w:rPr>
        <w:t>。</w:t>
      </w:r>
    </w:p>
    <w:p w14:paraId="0A01F452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预订流程： 1. 加微信/WhatsApp咨询，告知团队人数、出行时间、出发地、目的地；2. 我们提供团队特价、舱位情况，推荐最优航线；3. 确认预订，提供团队成员身份信息（护照信息）；4. 支付费用，出票后发送电子客票，告知登机流程；5. 专人跟进售后，有任何问题随时沟通解决。</w:t>
      </w:r>
    </w:p>
    <w:p w14:paraId="72161E2D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咨询按钮：加微信咨询团队机票、获取团队专属折扣</w:t>
      </w:r>
    </w:p>
    <w:p w14:paraId="65C146A8">
      <w:pPr>
        <w:spacing w:before="260" w:after="120" w:line="288" w:lineRule="auto"/>
        <w:ind w:left="0"/>
        <w:jc w:val="left"/>
        <w:outlineLvl w:val="3"/>
      </w:pPr>
      <w:bookmarkStart w:id="40" w:name="heading_40"/>
      <w:r>
        <w:rPr>
          <w:rFonts w:ascii="Arial" w:hAnsi="Arial" w:eastAsia="等线" w:cs="Arial"/>
          <w:b/>
          <w:sz w:val="28"/>
        </w:rPr>
        <w:t>（3）改签/退票服务</w:t>
      </w:r>
      <w:bookmarkEnd w:id="40"/>
    </w:p>
    <w:p w14:paraId="02ABFC74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服务介绍：专业售后团队，7×24小时响应，协助处理机票改签、退票事宜，简化流程，确保退款及时到账，减少你的损失，全程中文对接，无需你与航司直接沟通；</w:t>
      </w:r>
      <w:r>
        <w:rPr>
          <w:rFonts w:ascii="Arial" w:hAnsi="Arial" w:eastAsia="等线" w:cs="Arial"/>
          <w:b/>
          <w:sz w:val="22"/>
        </w:rPr>
        <w:t>同步实时航班变动信息，若航班延误、取消，主动联系用户，协助办理改签/退票，减少用户损失</w:t>
      </w:r>
      <w:r>
        <w:rPr>
          <w:rFonts w:ascii="Arial" w:hAnsi="Arial" w:eastAsia="等线" w:cs="Arial"/>
          <w:sz w:val="22"/>
        </w:rPr>
        <w:t>。</w:t>
      </w:r>
    </w:p>
    <w:p w14:paraId="053F6535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改签服务： 1. 适用场景：行程变更、出行时间调整、中转路线调整等；2. 流程：加微信/WhatsApp告知改签需求（原航班信息、新出行时间）→ 我们查询改签政策、费用 → 确认改签，支付改签费用（如需）→ 完成改签，发送新电子客票；3. 注意事项：改签费用根据航司政策、航班情况而定，部分特价舱位不可改签，预订时会提前告知。</w:t>
      </w:r>
    </w:p>
    <w:p w14:paraId="6B8BC669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退票服务： 1. 适用场景：行程取消、无法出行等；2. 流程：加微信/WhatsApp告知退票需求（航班信息、个人信息）→ 我们查询退票政策、退款金额 → 确认退票，提交退票申请 → 航司审核，退款到账（一般3-7个工作日）；3. 注意事项：退票费用根据航司政策、航班情况而定，部分特价舱位不可退票或只退部分金额，预订时会提前告知。</w:t>
      </w:r>
    </w:p>
    <w:p w14:paraId="3C12E7CB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咨询按钮：加微信咨询改签/退票、提交相关需求</w:t>
      </w:r>
    </w:p>
    <w:p w14:paraId="521E7414">
      <w:pPr>
        <w:spacing w:before="260" w:after="120" w:line="288" w:lineRule="auto"/>
        <w:ind w:left="0"/>
        <w:jc w:val="left"/>
        <w:outlineLvl w:val="3"/>
      </w:pPr>
      <w:bookmarkStart w:id="41" w:name="heading_41"/>
      <w:r>
        <w:rPr>
          <w:rFonts w:ascii="Arial" w:hAnsi="Arial" w:eastAsia="等线" w:cs="Arial"/>
          <w:b/>
          <w:sz w:val="28"/>
        </w:rPr>
        <w:t>（4）行程规划</w:t>
      </w:r>
      <w:bookmarkEnd w:id="41"/>
    </w:p>
    <w:p w14:paraId="56A67F26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服务介绍：一对一行程规划服务，根据你的出行时间、预算、目的地、出行需求（如中转偏好、行李要求、入境政策等），为你推荐最优航线、中转方案，避开麻烦，让你的出行更顺畅；</w:t>
      </w:r>
      <w:r>
        <w:rPr>
          <w:rFonts w:ascii="Arial" w:hAnsi="Arial" w:eastAsia="等线" w:cs="Arial"/>
          <w:b/>
          <w:sz w:val="22"/>
        </w:rPr>
        <w:t>结合实时航班信息，推荐最优出行方案，避开航班延误、舱位不足等问题</w:t>
      </w:r>
      <w:r>
        <w:rPr>
          <w:rFonts w:ascii="Arial" w:hAnsi="Arial" w:eastAsia="等线" w:cs="Arial"/>
          <w:sz w:val="22"/>
        </w:rPr>
        <w:t>。</w:t>
      </w:r>
    </w:p>
    <w:p w14:paraId="5EDFADE5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核心服务内容： 1. 航线推荐：根据你的需求，对比全球各大航司，推荐价格最优、行程最便捷的航线（直飞/联程可选）；2. 中转规划：协助规划中转路线，选择中转便捷、无需额外签证的中转点，告知中转流程、注意事项；3. 入境政策指导：实时查询目的地入境政策，告知入境要求（签证、核酸、疫苗等），协助准备入境材料；4. 行李规划：根据航司政策，指导行李准备，协助申请额外行李额，避免超重付费；5. 全程跟进：从行程规划、机票预订，到登机、入境，全程跟进，有任何问题随时解决；</w:t>
      </w:r>
      <w:r>
        <w:rPr>
          <w:rFonts w:ascii="Arial" w:hAnsi="Arial" w:eastAsia="等线" w:cs="Arial"/>
          <w:b/>
          <w:sz w:val="22"/>
        </w:rPr>
        <w:t>同步实时航班变动信息，及时调整行程规划</w:t>
      </w:r>
      <w:r>
        <w:rPr>
          <w:rFonts w:ascii="Arial" w:hAnsi="Arial" w:eastAsia="等线" w:cs="Arial"/>
          <w:sz w:val="22"/>
        </w:rPr>
        <w:t>。</w:t>
      </w:r>
    </w:p>
    <w:p w14:paraId="6F6BE14C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咨询按钮：加微信咨询行程规划、获取专属出行方案</w:t>
      </w:r>
    </w:p>
    <w:p w14:paraId="0FCAC2C9">
      <w:pPr>
        <w:spacing w:before="260" w:after="120" w:line="288" w:lineRule="auto"/>
        <w:ind w:left="0"/>
        <w:jc w:val="left"/>
        <w:outlineLvl w:val="3"/>
      </w:pPr>
      <w:bookmarkStart w:id="42" w:name="heading_42"/>
      <w:r>
        <w:rPr>
          <w:rFonts w:ascii="Arial" w:hAnsi="Arial" w:eastAsia="等线" w:cs="Arial"/>
          <w:b/>
          <w:sz w:val="28"/>
        </w:rPr>
        <w:t>（5）签证咨询</w:t>
      </w:r>
      <w:bookmarkEnd w:id="42"/>
    </w:p>
    <w:p w14:paraId="2EC454EB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服务介绍：提供全球主要国家/地区签证咨询服务，协助对接签证办理渠道，告知签证办理流程、所需材料、办理时间、费用等，帮助你顺利办理签证，避免因签证问题耽误行程。</w:t>
      </w:r>
    </w:p>
    <w:p w14:paraId="3BB5EC57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核心服务内容： 1. 签证政策咨询：实时查询各国签证政策（旅游签、学生签、工作签等），告知签证有效期、停留时间、办理要求；2. 材料指导：告知签证办理所需材料（护照、照片、资金证明、录取通知书等），指导材料准备，避免材料缺失；3. 办理渠道对接：协助对接正规签证办理渠道，节省办理时间和精力；4. 注意事项：告知签证面试（如需）注意事项、签证办理时间，提醒提前办理，避免耽误行程。</w:t>
      </w:r>
    </w:p>
    <w:p w14:paraId="10817C38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说明：我们提供签证咨询和渠道对接服务，不直接办理签证，具体签证办理以官方要求为准。</w:t>
      </w:r>
    </w:p>
    <w:p w14:paraId="602E18B6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咨询按钮：加微信咨询签证相关问题、对接办理渠道</w:t>
      </w:r>
    </w:p>
    <w:p w14:paraId="10641BCB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4.3 页面底部联系方式（与首页一致）</w:t>
      </w:r>
      <w:bookmarkEnd w:id="43"/>
    </w:p>
    <w:p w14:paraId="766954F9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5. 出行攻略页面（一级菜单，内容引流，建立专业形象，补全未完成内容）</w:t>
      </w:r>
      <w:bookmarkEnd w:id="44"/>
    </w:p>
    <w:p w14:paraId="5DE23056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5.1 页面标题与说明</w:t>
      </w:r>
      <w:bookmarkEnd w:id="45"/>
    </w:p>
    <w:p w14:paraId="1DC4B6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主标题：海外华人出行全攻略 · 避坑指南，省心出行</w:t>
      </w:r>
    </w:p>
    <w:p w14:paraId="0F513B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副标题：汇总国际出行常见问题、转机攻略、行李攻略、入境政策、机票预订技巧，帮你避开出行坑，让你的国际出行更顺畅，同时提供一对一咨询服务；</w:t>
      </w:r>
      <w:r>
        <w:rPr>
          <w:rFonts w:ascii="Arial" w:hAnsi="Arial" w:eastAsia="等线" w:cs="Arial"/>
          <w:b/>
          <w:sz w:val="22"/>
        </w:rPr>
        <w:t>攻略内容结合实时航班、政策变动，定期更新，确保实用性</w:t>
      </w:r>
      <w:r>
        <w:rPr>
          <w:rFonts w:ascii="Arial" w:hAnsi="Arial" w:eastAsia="等线" w:cs="Arial"/>
          <w:sz w:val="22"/>
        </w:rPr>
        <w:t>。</w:t>
      </w:r>
    </w:p>
    <w:p w14:paraId="0312F9D2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5.2 二级菜单对应内容</w:t>
      </w:r>
      <w:bookmarkEnd w:id="46"/>
    </w:p>
    <w:p w14:paraId="1B7B0094">
      <w:pPr>
        <w:spacing w:before="260" w:after="120" w:line="288" w:lineRule="auto"/>
        <w:ind w:left="0"/>
        <w:jc w:val="left"/>
        <w:outlineLvl w:val="3"/>
      </w:pPr>
      <w:bookmarkStart w:id="47" w:name="heading_47"/>
      <w:r>
        <w:rPr>
          <w:rFonts w:ascii="Arial" w:hAnsi="Arial" w:eastAsia="等线" w:cs="Arial"/>
          <w:b/>
          <w:sz w:val="28"/>
        </w:rPr>
        <w:t>（1）转机攻略</w:t>
      </w:r>
      <w:bookmarkEnd w:id="47"/>
    </w:p>
    <w:p w14:paraId="698D2E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标题：全球热门转机点攻略 · 无需签证，中转便捷</w:t>
      </w:r>
    </w:p>
    <w:p w14:paraId="6BBDFECD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核心说明：针对海外华人国际出行中转需求，汇总韩国、日本、新加坡、香港等热门转机点的中转政策、流程、注意事项，帮助你顺利中转，避免耽误行程；</w:t>
      </w:r>
      <w:r>
        <w:rPr>
          <w:rFonts w:ascii="Arial" w:hAnsi="Arial" w:eastAsia="等线" w:cs="Arial"/>
          <w:b/>
          <w:sz w:val="22"/>
        </w:rPr>
        <w:t>中转政策、航班中转信息会根据航司、当地政策实时更新，后台可手动编辑调整，确保攻略准确性</w:t>
      </w:r>
      <w:r>
        <w:rPr>
          <w:rFonts w:ascii="Arial" w:hAnsi="Arial" w:eastAsia="等线" w:cs="Arial"/>
          <w:sz w:val="22"/>
        </w:rPr>
        <w:t>。</w:t>
      </w:r>
    </w:p>
    <w:p w14:paraId="14D0184C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热门转机点攻略：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1. 韩国转机（仁川机场）：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中转政策：中国公民经韩国仁川机场中转，停留≤24小时，不出机场国际中转区，无需过境签；如需出机场，需办理过境签（可协助咨询办理）。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中转流程：下飞机后，跟随“Transfer”指示牌，前往中转安检，检查登机牌，前往下一程登机口；无需提取行李（联程机票）。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注意事项：提前打印好下一程登机牌，确保护照有效期≥6个月，遵守机场规定，不擅自离开中转区（如需离开，提前办理过境签）；中转航班信息实时变动，建议提前查询确认，避免误机。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2. 日本转机（东京成田/羽田机场）：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中转政策：中国公民经日本机场中转，停留≤24小时，不出机场国际中转区，无需过境签；如需出机场，需办理过境签。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中转流程：下飞机后，跟随“Transfer”指示牌，前往中转柜台，确认下一程航班，前往登机口；联程机票行李直挂，无需提取。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注意事项：提前了解中转航站楼，部分航班需换乘航站楼，预留充足中转时间（建议≥2小时）；实时关注中转航班变动，若有延误，及时联系我们协助调整。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3. 新加坡转机（樟宜机场）：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中转政策：中国公民经新加坡樟宜机场中转，停留≤48</w:t>
      </w:r>
    </w:p>
    <w:p w14:paraId="1BCB4DC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生成的网站需要编辑功能，需要可持续修改，管理等菜单</w:t>
      </w:r>
      <w:bookmarkStart w:id="48" w:name="_GoBack"/>
      <w:bookmarkEnd w:id="4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13ED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A78F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9"/>
  </w:num>
  <w:num w:numId="2">
    <w:abstractNumId w:val="41"/>
  </w:num>
  <w:num w:numId="3">
    <w:abstractNumId w:val="103"/>
  </w:num>
  <w:num w:numId="4">
    <w:abstractNumId w:val="35"/>
  </w:num>
  <w:num w:numId="5">
    <w:abstractNumId w:val="27"/>
  </w:num>
  <w:num w:numId="6">
    <w:abstractNumId w:val="64"/>
  </w:num>
  <w:num w:numId="7">
    <w:abstractNumId w:val="81"/>
  </w:num>
  <w:num w:numId="8">
    <w:abstractNumId w:val="115"/>
  </w:num>
  <w:num w:numId="9">
    <w:abstractNumId w:val="61"/>
  </w:num>
  <w:num w:numId="10">
    <w:abstractNumId w:val="9"/>
  </w:num>
  <w:num w:numId="11">
    <w:abstractNumId w:val="82"/>
  </w:num>
  <w:num w:numId="12">
    <w:abstractNumId w:val="105"/>
  </w:num>
  <w:num w:numId="13">
    <w:abstractNumId w:val="39"/>
  </w:num>
  <w:num w:numId="14">
    <w:abstractNumId w:val="98"/>
  </w:num>
  <w:num w:numId="15">
    <w:abstractNumId w:val="54"/>
  </w:num>
  <w:num w:numId="16">
    <w:abstractNumId w:val="80"/>
  </w:num>
  <w:num w:numId="17">
    <w:abstractNumId w:val="46"/>
  </w:num>
  <w:num w:numId="18">
    <w:abstractNumId w:val="44"/>
  </w:num>
  <w:num w:numId="19">
    <w:abstractNumId w:val="15"/>
  </w:num>
  <w:num w:numId="20">
    <w:abstractNumId w:val="95"/>
  </w:num>
  <w:num w:numId="21">
    <w:abstractNumId w:val="109"/>
  </w:num>
  <w:num w:numId="22">
    <w:abstractNumId w:val="67"/>
  </w:num>
  <w:num w:numId="23">
    <w:abstractNumId w:val="93"/>
  </w:num>
  <w:num w:numId="24">
    <w:abstractNumId w:val="24"/>
  </w:num>
  <w:num w:numId="25">
    <w:abstractNumId w:val="120"/>
  </w:num>
  <w:num w:numId="26">
    <w:abstractNumId w:val="118"/>
  </w:num>
  <w:num w:numId="27">
    <w:abstractNumId w:val="34"/>
  </w:num>
  <w:num w:numId="28">
    <w:abstractNumId w:val="111"/>
  </w:num>
  <w:num w:numId="29">
    <w:abstractNumId w:val="10"/>
  </w:num>
  <w:num w:numId="30">
    <w:abstractNumId w:val="90"/>
  </w:num>
  <w:num w:numId="31">
    <w:abstractNumId w:val="4"/>
  </w:num>
  <w:num w:numId="32">
    <w:abstractNumId w:val="102"/>
  </w:num>
  <w:num w:numId="33">
    <w:abstractNumId w:val="121"/>
  </w:num>
  <w:num w:numId="34">
    <w:abstractNumId w:val="1"/>
  </w:num>
  <w:num w:numId="35">
    <w:abstractNumId w:val="79"/>
  </w:num>
  <w:num w:numId="36">
    <w:abstractNumId w:val="99"/>
  </w:num>
  <w:num w:numId="37">
    <w:abstractNumId w:val="57"/>
  </w:num>
  <w:num w:numId="38">
    <w:abstractNumId w:val="48"/>
  </w:num>
  <w:num w:numId="39">
    <w:abstractNumId w:val="86"/>
  </w:num>
  <w:num w:numId="40">
    <w:abstractNumId w:val="119"/>
  </w:num>
  <w:num w:numId="41">
    <w:abstractNumId w:val="30"/>
  </w:num>
  <w:num w:numId="42">
    <w:abstractNumId w:val="7"/>
  </w:num>
  <w:num w:numId="43">
    <w:abstractNumId w:val="29"/>
  </w:num>
  <w:num w:numId="44">
    <w:abstractNumId w:val="106"/>
  </w:num>
  <w:num w:numId="45">
    <w:abstractNumId w:val="3"/>
  </w:num>
  <w:num w:numId="46">
    <w:abstractNumId w:val="73"/>
  </w:num>
  <w:num w:numId="47">
    <w:abstractNumId w:val="6"/>
  </w:num>
  <w:num w:numId="48">
    <w:abstractNumId w:val="108"/>
  </w:num>
  <w:num w:numId="49">
    <w:abstractNumId w:val="116"/>
  </w:num>
  <w:num w:numId="50">
    <w:abstractNumId w:val="96"/>
  </w:num>
  <w:num w:numId="51">
    <w:abstractNumId w:val="87"/>
  </w:num>
  <w:num w:numId="52">
    <w:abstractNumId w:val="112"/>
  </w:num>
  <w:num w:numId="53">
    <w:abstractNumId w:val="65"/>
  </w:num>
  <w:num w:numId="54">
    <w:abstractNumId w:val="66"/>
  </w:num>
  <w:num w:numId="55">
    <w:abstractNumId w:val="43"/>
  </w:num>
  <w:num w:numId="56">
    <w:abstractNumId w:val="88"/>
  </w:num>
  <w:num w:numId="57">
    <w:abstractNumId w:val="76"/>
  </w:num>
  <w:num w:numId="58">
    <w:abstractNumId w:val="51"/>
  </w:num>
  <w:num w:numId="59">
    <w:abstractNumId w:val="78"/>
  </w:num>
  <w:num w:numId="60">
    <w:abstractNumId w:val="26"/>
  </w:num>
  <w:num w:numId="61">
    <w:abstractNumId w:val="92"/>
  </w:num>
  <w:num w:numId="62">
    <w:abstractNumId w:val="68"/>
  </w:num>
  <w:num w:numId="63">
    <w:abstractNumId w:val="89"/>
  </w:num>
  <w:num w:numId="64">
    <w:abstractNumId w:val="62"/>
  </w:num>
  <w:num w:numId="65">
    <w:abstractNumId w:val="37"/>
  </w:num>
  <w:num w:numId="66">
    <w:abstractNumId w:val="70"/>
  </w:num>
  <w:num w:numId="67">
    <w:abstractNumId w:val="25"/>
  </w:num>
  <w:num w:numId="68">
    <w:abstractNumId w:val="91"/>
  </w:num>
  <w:num w:numId="69">
    <w:abstractNumId w:val="20"/>
  </w:num>
  <w:num w:numId="70">
    <w:abstractNumId w:val="56"/>
  </w:num>
  <w:num w:numId="71">
    <w:abstractNumId w:val="85"/>
  </w:num>
  <w:num w:numId="72">
    <w:abstractNumId w:val="58"/>
  </w:num>
  <w:num w:numId="73">
    <w:abstractNumId w:val="72"/>
  </w:num>
  <w:num w:numId="74">
    <w:abstractNumId w:val="114"/>
  </w:num>
  <w:num w:numId="75">
    <w:abstractNumId w:val="49"/>
  </w:num>
  <w:num w:numId="76">
    <w:abstractNumId w:val="38"/>
  </w:num>
  <w:num w:numId="77">
    <w:abstractNumId w:val="19"/>
  </w:num>
  <w:num w:numId="78">
    <w:abstractNumId w:val="117"/>
  </w:num>
  <w:num w:numId="79">
    <w:abstractNumId w:val="45"/>
  </w:num>
  <w:num w:numId="80">
    <w:abstractNumId w:val="28"/>
  </w:num>
  <w:num w:numId="81">
    <w:abstractNumId w:val="84"/>
  </w:num>
  <w:num w:numId="82">
    <w:abstractNumId w:val="50"/>
  </w:num>
  <w:num w:numId="83">
    <w:abstractNumId w:val="13"/>
  </w:num>
  <w:num w:numId="84">
    <w:abstractNumId w:val="104"/>
  </w:num>
  <w:num w:numId="85">
    <w:abstractNumId w:val="32"/>
  </w:num>
  <w:num w:numId="86">
    <w:abstractNumId w:val="23"/>
  </w:num>
  <w:num w:numId="87">
    <w:abstractNumId w:val="11"/>
  </w:num>
  <w:num w:numId="88">
    <w:abstractNumId w:val="16"/>
  </w:num>
  <w:num w:numId="89">
    <w:abstractNumId w:val="22"/>
  </w:num>
  <w:num w:numId="90">
    <w:abstractNumId w:val="8"/>
  </w:num>
  <w:num w:numId="91">
    <w:abstractNumId w:val="75"/>
  </w:num>
  <w:num w:numId="92">
    <w:abstractNumId w:val="33"/>
  </w:num>
  <w:num w:numId="93">
    <w:abstractNumId w:val="71"/>
  </w:num>
  <w:num w:numId="94">
    <w:abstractNumId w:val="42"/>
  </w:num>
  <w:num w:numId="95">
    <w:abstractNumId w:val="113"/>
  </w:num>
  <w:num w:numId="96">
    <w:abstractNumId w:val="0"/>
  </w:num>
  <w:num w:numId="97">
    <w:abstractNumId w:val="31"/>
  </w:num>
  <w:num w:numId="98">
    <w:abstractNumId w:val="55"/>
  </w:num>
  <w:num w:numId="99">
    <w:abstractNumId w:val="97"/>
  </w:num>
  <w:num w:numId="100">
    <w:abstractNumId w:val="69"/>
  </w:num>
  <w:num w:numId="101">
    <w:abstractNumId w:val="14"/>
  </w:num>
  <w:num w:numId="102">
    <w:abstractNumId w:val="47"/>
  </w:num>
  <w:num w:numId="103">
    <w:abstractNumId w:val="74"/>
  </w:num>
  <w:num w:numId="104">
    <w:abstractNumId w:val="94"/>
  </w:num>
  <w:num w:numId="105">
    <w:abstractNumId w:val="21"/>
  </w:num>
  <w:num w:numId="106">
    <w:abstractNumId w:val="110"/>
  </w:num>
  <w:num w:numId="107">
    <w:abstractNumId w:val="2"/>
  </w:num>
  <w:num w:numId="108">
    <w:abstractNumId w:val="5"/>
  </w:num>
  <w:num w:numId="109">
    <w:abstractNumId w:val="60"/>
  </w:num>
  <w:num w:numId="110">
    <w:abstractNumId w:val="18"/>
  </w:num>
  <w:num w:numId="111">
    <w:abstractNumId w:val="36"/>
  </w:num>
  <w:num w:numId="112">
    <w:abstractNumId w:val="40"/>
  </w:num>
  <w:num w:numId="113">
    <w:abstractNumId w:val="53"/>
  </w:num>
  <w:num w:numId="114">
    <w:abstractNumId w:val="107"/>
  </w:num>
  <w:num w:numId="115">
    <w:abstractNumId w:val="52"/>
  </w:num>
  <w:num w:numId="116">
    <w:abstractNumId w:val="101"/>
  </w:num>
  <w:num w:numId="117">
    <w:abstractNumId w:val="77"/>
  </w:num>
  <w:num w:numId="118">
    <w:abstractNumId w:val="12"/>
  </w:num>
  <w:num w:numId="119">
    <w:abstractNumId w:val="63"/>
  </w:num>
  <w:num w:numId="120">
    <w:abstractNumId w:val="17"/>
  </w:num>
  <w:num w:numId="121">
    <w:abstractNumId w:val="83"/>
  </w:num>
  <w:num w:numId="122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8C3B82"/>
    <w:rsid w:val="77183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12985</Words>
  <Characters>13519</Characters>
  <TotalTime>1</TotalTime>
  <ScaleCrop>false</ScaleCrop>
  <LinksUpToDate>false</LinksUpToDate>
  <CharactersWithSpaces>13916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2026-03-12T10:23:00Z</dcterms:created>
  <dc:creator>Apache POI</dc:creator>
  <cp:lastModifiedBy>Frank</cp:lastModifiedBy>
  <dcterms:modified xsi:type="dcterms:W3CDTF">2026-03-12T10:25:13Z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eyJoZGlkIjoiYjI5Zjg1MjkyNjFjM2M5M2E2MWJlYjc0ODlkY2RjNzQiLCJ1c2VySWQiOiIzNjU5Mjk1MTMifQ==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AFF6F139377B4BD899BF519EBDB01ACB_13</vt:lpwstr>
  </property>
</Properties>
</file>